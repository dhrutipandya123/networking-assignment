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90FC6">
      <w:pPr>
        <w:pStyle w:val="3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Network Security, Maintenance, and Troubleshooting - Assignment </w:t>
      </w:r>
      <w:bookmarkStart w:id="0" w:name="_GoBack"/>
      <w:bookmarkEnd w:id="0"/>
    </w:p>
    <w:p w14:paraId="21A36970">
      <w:pPr>
        <w:pStyle w:val="2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Section 1: Multiple Choice (Q &amp; A)</w:t>
      </w:r>
    </w:p>
    <w:p w14:paraId="147C11F7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Q1. What is the primary purpose of a firewall in a network security infrastructure?</w:t>
      </w:r>
    </w:p>
    <w:p w14:paraId="29626541">
      <w:pPr>
        <w:numPr>
          <w:ilvl w:val="0"/>
          <w:numId w:val="7"/>
        </w:numPr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Encrypting network traffic </w:t>
      </w:r>
    </w:p>
    <w:p w14:paraId="03D9DBC6">
      <w:pPr>
        <w:numPr>
          <w:ilvl w:val="0"/>
          <w:numId w:val="7"/>
        </w:numPr>
        <w:rPr>
          <w:rFonts w:hint="default" w:asciiTheme="minorAscii" w:hAnsiTheme="minorAscii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 Filtering and controlling network traffic</w:t>
      </w:r>
    </w:p>
    <w:p w14:paraId="2641CB63">
      <w:pPr>
        <w:numPr>
          <w:ilvl w:val="0"/>
          <w:numId w:val="7"/>
        </w:numPr>
        <w:rPr>
          <w:rFonts w:hint="default" w:asciiTheme="minorAscii" w:hAnsiTheme="minorAscii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 Assigning IP addresses to devices </w:t>
      </w:r>
    </w:p>
    <w:p w14:paraId="22905D16">
      <w:pPr>
        <w:numPr>
          <w:ilvl w:val="0"/>
          <w:numId w:val="7"/>
        </w:numPr>
        <w:rPr>
          <w:rFonts w:hint="default" w:asciiTheme="minorAscii" w:hAnsiTheme="minorAscii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 Authenticating users for network access</w:t>
      </w:r>
    </w:p>
    <w:p w14:paraId="5F47472C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Answer: b) Filtering and controlling network traffic</w:t>
      </w:r>
      <w:r>
        <w:rPr>
          <w:rFonts w:hint="default" w:asciiTheme="minorAscii" w:hAnsiTheme="minorAscii"/>
        </w:rPr>
        <w:br w:type="textWrapping"/>
      </w:r>
    </w:p>
    <w:p w14:paraId="0FA4811A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Q2. What type of attack involves flooding a network with excessive traffic to disrupt normal operation?</w:t>
      </w:r>
    </w:p>
    <w:p w14:paraId="05F8A4D7">
      <w:pPr>
        <w:rPr>
          <w:rFonts w:hint="default" w:asciiTheme="minorAscii" w:hAnsiTheme="minorAscii"/>
        </w:rPr>
      </w:pPr>
      <w:r>
        <w:rPr>
          <w:rFonts w:hint="default" w:eastAsia="SimSun" w:cs="SimSun" w:asciiTheme="minorAscii" w:hAnsiTheme="minorAscii"/>
          <w:sz w:val="24"/>
          <w:szCs w:val="24"/>
        </w:rPr>
        <w:t>a) Denial of Service (DoS) b) Phishing c) Spoofing d) Man-in-the-Middle (MitM)</w:t>
      </w:r>
    </w:p>
    <w:p w14:paraId="2054E844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Answer: a) Denial of Service (DoS)</w:t>
      </w:r>
      <w:r>
        <w:rPr>
          <w:rFonts w:hint="default" w:asciiTheme="minorAscii" w:hAnsiTheme="minorAscii"/>
        </w:rPr>
        <w:br w:type="textWrapping"/>
      </w:r>
    </w:p>
    <w:p w14:paraId="4E6D4DBF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Q3. Which encryption protocol is commonly used to secure wireless network communications?</w:t>
      </w:r>
    </w:p>
    <w:p w14:paraId="7C0915B0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a) WEP (Wired Equivalent Privacy)</w:t>
      </w:r>
    </w:p>
    <w:p w14:paraId="15FC7C72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b) WPA (Wi-Fi Protected Access)</w:t>
      </w:r>
    </w:p>
    <w:p w14:paraId="09B33541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c) SSL/TLS (Secure Sockets Layer/Transport Layer Security)</w:t>
      </w:r>
    </w:p>
    <w:p w14:paraId="2607983C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d) AES (Advanced Encryption Standard)</w:t>
      </w:r>
    </w:p>
    <w:p w14:paraId="185C4E85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Answer: b) WPA (Wi-Fi Protected Access)</w:t>
      </w:r>
      <w:r>
        <w:rPr>
          <w:rFonts w:hint="default" w:asciiTheme="minorAscii" w:hAnsiTheme="minorAscii"/>
        </w:rPr>
        <w:br w:type="textWrapping"/>
      </w:r>
    </w:p>
    <w:p w14:paraId="02B92FB5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Q4. What is the purpose of a VPN in a network security context?</w:t>
      </w:r>
    </w:p>
    <w:p w14:paraId="0583419E">
      <w:pPr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asciiTheme="minorAscii" w:hAnsiTheme="minorAscii"/>
        </w:rPr>
        <w:t xml:space="preserve">Answer: </w:t>
      </w:r>
      <w:r>
        <w:rPr>
          <w:rStyle w:val="33"/>
          <w:rFonts w:hint="default" w:eastAsia="SimSun" w:cs="SimSun" w:asciiTheme="minorAscii" w:hAnsiTheme="minorAscii"/>
          <w:sz w:val="24"/>
          <w:szCs w:val="24"/>
        </w:rPr>
        <w:t>purpose of a VPN (Virtual Private Network)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is to </w:t>
      </w:r>
      <w:r>
        <w:rPr>
          <w:rStyle w:val="33"/>
          <w:rFonts w:hint="default" w:eastAsia="SimSun" w:cs="SimSun" w:asciiTheme="minorAscii" w:hAnsiTheme="minorAscii"/>
          <w:sz w:val="24"/>
          <w:szCs w:val="24"/>
        </w:rPr>
        <w:t>encrypt network traffic to prevent unauthorized access and eavesdropping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and to provide a </w:t>
      </w:r>
      <w:r>
        <w:rPr>
          <w:rStyle w:val="33"/>
          <w:rFonts w:hint="default" w:eastAsia="SimSun" w:cs="SimSun" w:asciiTheme="minorAscii" w:hAnsiTheme="minorAscii"/>
          <w:sz w:val="24"/>
          <w:szCs w:val="24"/>
        </w:rPr>
        <w:t>secure connection over the internet</w:t>
      </w:r>
      <w:r>
        <w:rPr>
          <w:rFonts w:hint="default" w:eastAsia="SimSun" w:cs="SimSun" w:asciiTheme="minorAscii" w:hAnsiTheme="minorAscii"/>
          <w:sz w:val="24"/>
          <w:szCs w:val="24"/>
        </w:rPr>
        <w:t>.</w:t>
      </w:r>
    </w:p>
    <w:p w14:paraId="24D4BCD8">
      <w:pPr>
        <w:rPr>
          <w:rFonts w:hint="default" w:eastAsia="SimSun" w:cs="SimSun" w:asciiTheme="minorAscii" w:hAnsiTheme="minorAscii"/>
          <w:sz w:val="24"/>
          <w:szCs w:val="24"/>
        </w:rPr>
      </w:pPr>
    </w:p>
    <w:p w14:paraId="3777524B">
      <w:pPr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Q5.</w:t>
      </w:r>
      <w:r>
        <w:rPr>
          <w:rFonts w:hint="default" w:eastAsia="SimSun" w:cs="SimSun" w:asciiTheme="minorAscii" w:hAnsiTheme="minorAscii"/>
          <w:sz w:val="24"/>
          <w:szCs w:val="24"/>
        </w:rPr>
        <w:t>Which of the following best describes the purpose of a VPN (Virtual Private Network)?</w:t>
      </w:r>
    </w:p>
    <w:p w14:paraId="12593285">
      <w:pPr>
        <w:numPr>
          <w:ilvl w:val="0"/>
          <w:numId w:val="8"/>
        </w:numPr>
        <w:ind w:left="120" w:leftChars="0" w:firstLine="0" w:firstLineChars="0"/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>Encrypting network traffic to prevent eavesdropping</w:t>
      </w:r>
    </w:p>
    <w:p w14:paraId="675E6EAE">
      <w:pPr>
        <w:numPr>
          <w:ilvl w:val="0"/>
          <w:numId w:val="8"/>
        </w:numPr>
        <w:ind w:left="120" w:leftChars="0" w:firstLine="0" w:firstLineChars="0"/>
        <w:rPr>
          <w:rFonts w:hint="default" w:asciiTheme="minorAscii" w:hAnsiTheme="minorAscii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 Connecting multiple LANs (Local Area Networks) over a wide area network (WAN)</w:t>
      </w:r>
    </w:p>
    <w:p w14:paraId="0EFB2435">
      <w:pPr>
        <w:numPr>
          <w:ilvl w:val="0"/>
          <w:numId w:val="8"/>
        </w:numPr>
        <w:ind w:left="120" w:leftChars="0" w:firstLine="0" w:firstLineChars="0"/>
        <w:rPr>
          <w:rFonts w:hint="default" w:asciiTheme="minorAscii" w:hAnsiTheme="minorAscii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 Authenticating users and controlling access to network resource</w:t>
      </w:r>
    </w:p>
    <w:p w14:paraId="35F4949B">
      <w:pPr>
        <w:numPr>
          <w:ilvl w:val="0"/>
          <w:numId w:val="8"/>
        </w:numPr>
        <w:ind w:left="120" w:leftChars="0" w:firstLine="0" w:firstLineChars="0"/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 Reducing latency and improving network performance 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  <w:lang w:val="en-IN"/>
        </w:rPr>
        <w:t xml:space="preserve">Answer : a) </w:t>
      </w:r>
      <w:r>
        <w:rPr>
          <w:rFonts w:hint="default" w:eastAsia="SimSun" w:cs="SimSun" w:asciiTheme="minorAscii" w:hAnsiTheme="minorAscii"/>
          <w:sz w:val="24"/>
          <w:szCs w:val="24"/>
        </w:rPr>
        <w:t>Encrypting network traffic to prevent eavesdropping</w:t>
      </w:r>
    </w:p>
    <w:p w14:paraId="4B40D9A9">
      <w:pPr>
        <w:pStyle w:val="2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Section 2: True or False (Q &amp; A)</w:t>
      </w:r>
    </w:p>
    <w:p w14:paraId="50EF39F0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Q1. Patch management is the process of regularly updating software and firmware to address security vulnerabilities and improve system performance.</w:t>
      </w:r>
    </w:p>
    <w:p w14:paraId="59E23E59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Answer: True</w:t>
      </w:r>
      <w:r>
        <w:rPr>
          <w:rFonts w:hint="default" w:asciiTheme="minorAscii" w:hAnsiTheme="minorAscii"/>
        </w:rPr>
        <w:br w:type="textWrapping"/>
      </w:r>
    </w:p>
    <w:p w14:paraId="2A3FCC46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Q2. </w:t>
      </w:r>
      <w:r>
        <w:rPr>
          <w:rFonts w:hint="default" w:eastAsia="SimSun" w:cs="SimSun" w:asciiTheme="minorAscii" w:hAnsiTheme="minorAscii"/>
          <w:sz w:val="24"/>
          <w:szCs w:val="24"/>
        </w:rPr>
        <w:t>A network administrator should perform regular backups of critical data to prevent data loss in the event of hardware failures, disasters, or security breaches.</w:t>
      </w:r>
      <w:r>
        <w:rPr>
          <w:rFonts w:hint="default" w:asciiTheme="minorAscii" w:hAnsiTheme="minorAscii"/>
        </w:rPr>
        <w:t>.</w:t>
      </w:r>
    </w:p>
    <w:p w14:paraId="1D905B8F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Answer: True</w:t>
      </w:r>
      <w:r>
        <w:rPr>
          <w:rFonts w:hint="default" w:asciiTheme="minorAscii" w:hAnsiTheme="minorAscii"/>
        </w:rPr>
        <w:br w:type="textWrapping"/>
      </w:r>
    </w:p>
    <w:p w14:paraId="0A37A95D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Q3.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Traceroute is a network diagnostic tool used to identify the route and measure the latency of data packets between a source and destination device.</w:t>
      </w:r>
    </w:p>
    <w:p w14:paraId="27CD2F20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Answer: True</w:t>
      </w:r>
      <w:r>
        <w:rPr>
          <w:rFonts w:hint="default" w:asciiTheme="minorAscii" w:hAnsiTheme="minorAscii"/>
        </w:rPr>
        <w:br w:type="textWrapping"/>
      </w:r>
    </w:p>
    <w:p w14:paraId="3B015A15">
      <w:pPr>
        <w:pStyle w:val="2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Section 3: Short Answer</w:t>
      </w:r>
    </w:p>
    <w:p w14:paraId="38250783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Q8. Describe the steps involved in conducting a network vulnerability assessment.</w:t>
      </w:r>
    </w:p>
    <w:p w14:paraId="66E9975D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Answer: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1. Identify network assets.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2. Scan the network.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3. Detect vulnerabilities.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4. Analyze risk level.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5. Apply fixes.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6. Prepare report.</w:t>
      </w:r>
      <w:r>
        <w:rPr>
          <w:rFonts w:hint="default" w:asciiTheme="minorAscii" w:hAnsiTheme="minorAscii"/>
        </w:rPr>
        <w:br w:type="textWrapping"/>
      </w:r>
    </w:p>
    <w:p w14:paraId="13EE70F7">
      <w:pPr>
        <w:pStyle w:val="2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Section 4: Practical</w:t>
      </w:r>
    </w:p>
    <w:p w14:paraId="0E25906F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Q9. Demonstrate how to troubleshoot network connectivity issues using the ping command.</w:t>
      </w:r>
    </w:p>
    <w:p w14:paraId="3EA7A369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Answer: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1. Open Command Prompt.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2. Type ping 8.8.8.8.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3. If reply comes → network working.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4. If timeout → check cables/router.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5. Ping 127.0.0.1 for system check.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6. Ping gateway IP.</w:t>
      </w:r>
      <w:r>
        <w:rPr>
          <w:rFonts w:hint="default" w:asciiTheme="minorAscii" w:hAnsiTheme="minorAscii"/>
        </w:rPr>
        <w:br w:type="textWrapping"/>
      </w:r>
    </w:p>
    <w:p w14:paraId="098C229C">
      <w:pPr>
        <w:pStyle w:val="2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Section 5: Long Answer</w:t>
      </w:r>
    </w:p>
    <w:p w14:paraId="170C36D2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Q10. Discuss the importance of regular network maintenance and key tasks.</w:t>
      </w:r>
    </w:p>
    <w:p w14:paraId="11DE381B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Answer: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Regular network maintenance ensures security, performance, and reliability.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Importance: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- Improves performance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- Prevents downtime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- Enhances security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Key Tasks: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1. Software updates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2. Monitoring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3. Data backup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4. Hardware check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5. Security checks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6. Documentation</w:t>
      </w:r>
      <w:r>
        <w:rPr>
          <w:rFonts w:hint="default" w:asciiTheme="minorAscii" w:hAnsiTheme="minorAscii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4E5DE2"/>
    <w:multiLevelType w:val="singleLevel"/>
    <w:tmpl w:val="F44E5DE2"/>
    <w:lvl w:ilvl="0" w:tentative="0">
      <w:start w:val="1"/>
      <w:numFmt w:val="lowerLetter"/>
      <w:suff w:val="space"/>
      <w:lvlText w:val="%1)"/>
      <w:lvlJc w:val="left"/>
      <w:pPr>
        <w:ind w:left="120" w:leftChars="0" w:firstLine="0" w:firstLineChars="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661B6B4"/>
    <w:multiLevelType w:val="singleLevel"/>
    <w:tmpl w:val="3661B6B4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B0265D"/>
    <w:rsid w:val="221648FB"/>
    <w:rsid w:val="2ED40D46"/>
    <w:rsid w:val="333B5B1E"/>
    <w:rsid w:val="52BB46F5"/>
    <w:rsid w:val="6203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Dhruti Pandya</cp:lastModifiedBy>
  <dcterms:modified xsi:type="dcterms:W3CDTF">2026-04-24T08:52:45Z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4E3064B268634D7BA090C9B6892085C1_13</vt:lpwstr>
  </property>
</Properties>
</file>